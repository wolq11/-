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54006">
      <w:pPr>
        <w:widowControl/>
        <w:autoSpaceDE w:val="0"/>
        <w:autoSpaceDN w:val="0"/>
        <w:spacing w:before="0" w:after="0" w:line="34" w:lineRule="exact"/>
        <w:ind w:left="0" w:right="0"/>
      </w:pPr>
    </w:p>
    <w:p w14:paraId="67CABE54">
      <w:pPr>
        <w:widowControl/>
        <w:autoSpaceDE w:val="0"/>
        <w:autoSpaceDN w:val="0"/>
        <w:spacing w:before="0" w:after="0" w:line="366" w:lineRule="exact"/>
        <w:ind w:left="2702" w:right="0" w:firstLine="0"/>
        <w:jc w:val="left"/>
      </w:pPr>
      <w:r>
        <w:rPr>
          <w:rFonts w:ascii="黑体" w:hAnsi="黑体" w:eastAsia="黑体"/>
          <w:b/>
          <w:i w:val="0"/>
          <w:color w:val="000000"/>
          <w:spacing w:val="1"/>
          <w:sz w:val="36"/>
        </w:rPr>
        <w:t>高等学校学生及家庭情况调查表</w:t>
      </w:r>
    </w:p>
    <w:p w14:paraId="33325995">
      <w:pPr>
        <w:widowControl/>
        <w:tabs>
          <w:tab w:val="left" w:pos="3224"/>
          <w:tab w:val="left" w:pos="6168"/>
          <w:tab w:val="left" w:pos="8412"/>
        </w:tabs>
        <w:autoSpaceDE w:val="0"/>
        <w:autoSpaceDN w:val="0"/>
        <w:spacing w:before="592" w:after="150" w:line="282" w:lineRule="exact"/>
        <w:ind w:left="280" w:right="0" w:firstLine="0"/>
        <w:jc w:val="left"/>
      </w:pPr>
      <w:r>
        <w:rPr>
          <w:rFonts w:ascii="仿宋" w:hAnsi="仿宋" w:eastAsia="仿宋"/>
          <w:b/>
          <w:i w:val="0"/>
          <w:color w:val="000000"/>
          <w:spacing w:val="0"/>
          <w:sz w:val="28"/>
        </w:rPr>
        <w:t>学校</w:t>
      </w:r>
      <w:r>
        <w:rPr>
          <w:rFonts w:ascii="仿宋" w:hAnsi="仿宋" w:eastAsia="仿宋"/>
          <w:b/>
          <w:i w:val="0"/>
          <w:color w:val="000000"/>
          <w:spacing w:val="2"/>
          <w:sz w:val="28"/>
        </w:rPr>
        <w:t>：</w:t>
      </w:r>
      <w:r>
        <w:rPr>
          <w:rFonts w:hint="eastAsia" w:ascii="仿宋" w:hAnsi="仿宋" w:eastAsia="仿宋"/>
          <w:b/>
          <w:i w:val="0"/>
          <w:color w:val="000000"/>
          <w:spacing w:val="2"/>
          <w:sz w:val="28"/>
          <w:u w:val="single"/>
          <w:lang w:val="en-US" w:eastAsia="zh-CN"/>
        </w:rPr>
        <w:t>济南幼儿师范高等专科学校</w:t>
      </w:r>
      <w:r>
        <w:rPr>
          <w:rFonts w:hint="eastAsia" w:ascii="仿宋" w:hAnsi="仿宋" w:eastAsia="仿宋"/>
          <w:b/>
          <w:i w:val="0"/>
          <w:color w:val="000000"/>
          <w:spacing w:val="2"/>
          <w:sz w:val="28"/>
          <w:lang w:val="en-US" w:eastAsia="zh-CN"/>
        </w:rPr>
        <w:t xml:space="preserve"> </w:t>
      </w:r>
      <w:r>
        <w:rPr>
          <w:rFonts w:ascii="仿宋" w:hAnsi="仿宋" w:eastAsia="仿宋"/>
          <w:b/>
          <w:i w:val="0"/>
          <w:color w:val="000000"/>
          <w:spacing w:val="0"/>
          <w:sz w:val="28"/>
        </w:rPr>
        <w:t>院（系）：</w:t>
      </w:r>
      <w:r>
        <w:rPr>
          <w:rFonts w:hint="eastAsia" w:ascii="仿宋" w:hAnsi="仿宋" w:eastAsia="仿宋"/>
          <w:b/>
          <w:i w:val="0"/>
          <w:color w:val="000000"/>
          <w:spacing w:val="0"/>
          <w:sz w:val="28"/>
          <w:u w:val="single"/>
          <w:lang w:val="en-US" w:eastAsia="zh-CN"/>
        </w:rPr>
        <w:t xml:space="preserve">数理教育学院 </w:t>
      </w:r>
      <w:r>
        <w:rPr>
          <w:rFonts w:ascii="仿宋" w:hAnsi="仿宋" w:eastAsia="仿宋"/>
          <w:b/>
          <w:i w:val="0"/>
          <w:color w:val="000000"/>
          <w:spacing w:val="1"/>
          <w:sz w:val="28"/>
        </w:rPr>
        <w:t>专业</w:t>
      </w:r>
      <w:r>
        <w:rPr>
          <w:rFonts w:ascii="仿宋" w:hAnsi="仿宋" w:eastAsia="仿宋"/>
          <w:b/>
          <w:i w:val="0"/>
          <w:color w:val="000000"/>
          <w:sz w:val="28"/>
        </w:rPr>
        <w:t>：</w:t>
      </w:r>
      <w:r>
        <w:rPr>
          <w:rFonts w:hint="eastAsia" w:ascii="仿宋" w:hAnsi="仿宋" w:eastAsia="仿宋"/>
          <w:b/>
          <w:i w:val="0"/>
          <w:color w:val="000000"/>
          <w:sz w:val="28"/>
          <w:u w:val="single"/>
          <w:lang w:val="en-US" w:eastAsia="zh-CN"/>
        </w:rPr>
        <w:t>大数据技术</w:t>
      </w:r>
      <w:r>
        <w:rPr>
          <w:rFonts w:ascii="仿宋" w:hAnsi="仿宋" w:eastAsia="仿宋"/>
          <w:b/>
          <w:i w:val="0"/>
          <w:color w:val="000000"/>
          <w:sz w:val="28"/>
        </w:rPr>
        <w:t>_</w:t>
      </w:r>
      <w:r>
        <w:rPr>
          <w:rFonts w:ascii="仿宋" w:hAnsi="仿宋" w:eastAsia="仿宋"/>
          <w:b/>
          <w:i w:val="0"/>
          <w:color w:val="000000"/>
          <w:spacing w:val="0"/>
          <w:sz w:val="28"/>
        </w:rPr>
        <w:t>年级</w:t>
      </w:r>
      <w:r>
        <w:rPr>
          <w:rFonts w:ascii="仿宋" w:hAnsi="仿宋" w:eastAsia="仿宋"/>
          <w:b/>
          <w:i w:val="0"/>
          <w:color w:val="000000"/>
          <w:sz w:val="28"/>
        </w:rPr>
        <w:t>：</w:t>
      </w:r>
      <w:r>
        <w:rPr>
          <w:rFonts w:hint="eastAsia" w:ascii="仿宋" w:hAnsi="仿宋" w:eastAsia="仿宋"/>
          <w:b/>
          <w:i w:val="0"/>
          <w:color w:val="000000"/>
          <w:sz w:val="28"/>
          <w:u w:val="single"/>
          <w:lang w:val="en-US" w:eastAsia="zh-CN"/>
        </w:rPr>
        <w:t>24级</w:t>
      </w:r>
    </w:p>
    <w:tbl>
      <w:tblPr>
        <w:tblStyle w:val="32"/>
        <w:tblW w:w="0" w:type="auto"/>
        <w:tblInd w:w="4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604"/>
        <w:gridCol w:w="314"/>
        <w:gridCol w:w="752"/>
        <w:gridCol w:w="120"/>
        <w:gridCol w:w="524"/>
        <w:gridCol w:w="188"/>
        <w:gridCol w:w="182"/>
        <w:gridCol w:w="886"/>
        <w:gridCol w:w="200"/>
        <w:gridCol w:w="474"/>
        <w:gridCol w:w="482"/>
        <w:gridCol w:w="266"/>
        <w:gridCol w:w="848"/>
        <w:gridCol w:w="180"/>
        <w:gridCol w:w="720"/>
        <w:gridCol w:w="434"/>
        <w:gridCol w:w="466"/>
        <w:gridCol w:w="632"/>
        <w:gridCol w:w="738"/>
      </w:tblGrid>
      <w:tr w14:paraId="0763C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65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  <w:textDirection w:val="tbRlV"/>
          </w:tcPr>
          <w:p w14:paraId="2833A7B9">
            <w:pPr>
              <w:widowControl/>
              <w:autoSpaceDE w:val="0"/>
              <w:autoSpaceDN w:val="0"/>
              <w:spacing w:before="212" w:after="0" w:line="240" w:lineRule="auto"/>
              <w:ind w:left="522" w:right="0" w:firstLine="0"/>
              <w:jc w:val="left"/>
            </w:pPr>
            <w:r>
              <w:rPr>
                <w:rFonts w:ascii="黑体" w:hAnsi="黑体" w:eastAsia="黑体"/>
                <w:b/>
                <w:i w:val="0"/>
                <w:color w:val="000000"/>
                <w:w w:val="78"/>
                <w:sz w:val="20"/>
              </w:rPr>
              <w:t xml:space="preserve">学 </w:t>
            </w:r>
            <w:r>
              <w:rPr>
                <w:rFonts w:ascii="黑体" w:hAnsi="黑体" w:eastAsia="黑体"/>
                <w:b/>
                <w:i w:val="0"/>
                <w:color w:val="000000"/>
                <w:w w:val="79"/>
                <w:sz w:val="20"/>
              </w:rPr>
              <w:t xml:space="preserve">生 本 </w:t>
            </w:r>
            <w:r>
              <w:rPr>
                <w:rFonts w:ascii="黑体" w:hAnsi="黑体" w:eastAsia="黑体"/>
                <w:b/>
                <w:i w:val="0"/>
                <w:color w:val="000000"/>
                <w:w w:val="78"/>
                <w:sz w:val="20"/>
              </w:rPr>
              <w:t xml:space="preserve">人 </w:t>
            </w:r>
            <w:r>
              <w:rPr>
                <w:rFonts w:ascii="黑体" w:hAnsi="黑体" w:eastAsia="黑体"/>
                <w:b/>
                <w:i w:val="0"/>
                <w:color w:val="000000"/>
                <w:w w:val="79"/>
                <w:sz w:val="20"/>
              </w:rPr>
              <w:t xml:space="preserve">基 </w:t>
            </w:r>
            <w:r>
              <w:rPr>
                <w:rFonts w:ascii="黑体" w:hAnsi="黑体" w:eastAsia="黑体"/>
                <w:b/>
                <w:i w:val="0"/>
                <w:color w:val="000000"/>
                <w:w w:val="78"/>
                <w:sz w:val="20"/>
              </w:rPr>
              <w:t xml:space="preserve">本 </w:t>
            </w:r>
            <w:r>
              <w:rPr>
                <w:rFonts w:ascii="黑体" w:hAnsi="黑体" w:eastAsia="黑体"/>
                <w:b/>
                <w:i w:val="0"/>
                <w:color w:val="000000"/>
                <w:w w:val="79"/>
                <w:sz w:val="20"/>
              </w:rPr>
              <w:t xml:space="preserve">情 </w:t>
            </w:r>
            <w:r>
              <w:rPr>
                <w:rFonts w:ascii="黑体" w:hAnsi="黑体" w:eastAsia="黑体"/>
                <w:b/>
                <w:i w:val="0"/>
                <w:color w:val="000000"/>
                <w:w w:val="78"/>
                <w:sz w:val="20"/>
              </w:rPr>
              <w:t>况</w:t>
            </w:r>
          </w:p>
        </w:tc>
        <w:tc>
          <w:tcPr>
            <w:tcW w:w="91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1777CB">
            <w:pPr>
              <w:widowControl/>
              <w:autoSpaceDE w:val="0"/>
              <w:autoSpaceDN w:val="0"/>
              <w:spacing w:before="126" w:after="0" w:line="208" w:lineRule="exact"/>
              <w:ind w:left="19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姓名</w:t>
            </w:r>
          </w:p>
        </w:tc>
        <w:tc>
          <w:tcPr>
            <w:tcW w:w="1766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F0537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李琦</w:t>
            </w:r>
          </w:p>
        </w:tc>
        <w:tc>
          <w:tcPr>
            <w:tcW w:w="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48237E">
            <w:pPr>
              <w:widowControl/>
              <w:autoSpaceDE w:val="0"/>
              <w:autoSpaceDN w:val="0"/>
              <w:spacing w:before="126" w:after="0" w:line="208" w:lineRule="exact"/>
              <w:ind w:left="17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性别</w:t>
            </w:r>
          </w:p>
        </w:tc>
        <w:tc>
          <w:tcPr>
            <w:tcW w:w="67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40842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女</w:t>
            </w:r>
          </w:p>
        </w:tc>
        <w:tc>
          <w:tcPr>
            <w:tcW w:w="159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DA68D6">
            <w:pPr>
              <w:widowControl/>
              <w:autoSpaceDE w:val="0"/>
              <w:autoSpaceDN w:val="0"/>
              <w:spacing w:before="126" w:after="0" w:line="208" w:lineRule="exact"/>
              <w:ind w:left="37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出生年月</w:t>
            </w:r>
          </w:p>
        </w:tc>
        <w:tc>
          <w:tcPr>
            <w:tcW w:w="133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6DD72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2006.2.17</w:t>
            </w:r>
          </w:p>
        </w:tc>
        <w:tc>
          <w:tcPr>
            <w:tcW w:w="109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D217F3">
            <w:pPr>
              <w:widowControl/>
              <w:autoSpaceDE w:val="0"/>
              <w:autoSpaceDN w:val="0"/>
              <w:spacing w:before="126" w:after="0" w:line="208" w:lineRule="exact"/>
              <w:ind w:left="28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民族</w:t>
            </w:r>
          </w:p>
        </w:tc>
        <w:tc>
          <w:tcPr>
            <w:tcW w:w="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FEB6D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汉族</w:t>
            </w:r>
          </w:p>
        </w:tc>
      </w:tr>
      <w:tr w14:paraId="058C8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65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15292A"/>
        </w:tc>
        <w:tc>
          <w:tcPr>
            <w:tcW w:w="91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AB9C06">
            <w:pPr>
              <w:widowControl/>
              <w:tabs>
                <w:tab w:val="left" w:pos="560"/>
              </w:tabs>
              <w:autoSpaceDE w:val="0"/>
              <w:autoSpaceDN w:val="0"/>
              <w:spacing w:before="0" w:after="0" w:line="286" w:lineRule="exact"/>
              <w:ind w:left="14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 xml:space="preserve">身份证 号 </w:t>
            </w:r>
            <w:r>
              <w:tab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码</w:t>
            </w:r>
          </w:p>
        </w:tc>
        <w:tc>
          <w:tcPr>
            <w:tcW w:w="2652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070E6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370923200602174723</w:t>
            </w:r>
          </w:p>
        </w:tc>
        <w:tc>
          <w:tcPr>
            <w:tcW w:w="67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53E235">
            <w:pPr>
              <w:widowControl/>
              <w:autoSpaceDE w:val="0"/>
              <w:autoSpaceDN w:val="0"/>
              <w:spacing w:before="0" w:after="0" w:line="286" w:lineRule="exact"/>
              <w:ind w:left="12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政治 面貌</w:t>
            </w:r>
          </w:p>
        </w:tc>
        <w:tc>
          <w:tcPr>
            <w:tcW w:w="159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F1661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群众</w:t>
            </w:r>
          </w:p>
        </w:tc>
        <w:tc>
          <w:tcPr>
            <w:tcW w:w="133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C471B0">
            <w:pPr>
              <w:widowControl/>
              <w:tabs>
                <w:tab w:val="left" w:pos="768"/>
              </w:tabs>
              <w:autoSpaceDE w:val="0"/>
              <w:autoSpaceDN w:val="0"/>
              <w:spacing w:before="0" w:after="0" w:line="286" w:lineRule="exact"/>
              <w:ind w:left="348" w:right="288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 xml:space="preserve">入学前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 xml:space="preserve">户 </w:t>
            </w:r>
            <w:r>
              <w:tab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口</w:t>
            </w:r>
          </w:p>
        </w:tc>
        <w:tc>
          <w:tcPr>
            <w:tcW w:w="183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893FF7">
            <w:pPr>
              <w:widowControl/>
              <w:autoSpaceDE w:val="0"/>
              <w:autoSpaceDN w:val="0"/>
              <w:spacing w:before="208" w:after="0" w:line="210" w:lineRule="exact"/>
              <w:ind w:left="31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□城镇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pacing w:val="5"/>
                <w:sz w:val="20"/>
                <w:lang w:eastAsia="zh-CN"/>
              </w:rPr>
              <w:t>☑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农村</w:t>
            </w:r>
          </w:p>
        </w:tc>
      </w:tr>
      <w:tr w14:paraId="447C8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65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9AE392"/>
        </w:tc>
        <w:tc>
          <w:tcPr>
            <w:tcW w:w="91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1CC7B2">
            <w:pPr>
              <w:widowControl/>
              <w:tabs>
                <w:tab w:val="left" w:pos="560"/>
              </w:tabs>
              <w:autoSpaceDE w:val="0"/>
              <w:autoSpaceDN w:val="0"/>
              <w:spacing w:before="52" w:after="0" w:line="210" w:lineRule="exact"/>
              <w:ind w:left="14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 xml:space="preserve">家 </w:t>
            </w:r>
            <w:r>
              <w:tab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庭</w:t>
            </w:r>
          </w:p>
          <w:p w14:paraId="2B0B2AB1">
            <w:pPr>
              <w:widowControl/>
              <w:autoSpaceDE w:val="0"/>
              <w:autoSpaceDN w:val="0"/>
              <w:spacing w:before="102" w:after="0" w:line="210" w:lineRule="exact"/>
              <w:ind w:left="14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人口数</w:t>
            </w:r>
          </w:p>
        </w:tc>
        <w:tc>
          <w:tcPr>
            <w:tcW w:w="2652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A9283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4口</w:t>
            </w:r>
          </w:p>
        </w:tc>
        <w:tc>
          <w:tcPr>
            <w:tcW w:w="67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1F2BB2">
            <w:pPr>
              <w:widowControl/>
              <w:autoSpaceDE w:val="0"/>
              <w:autoSpaceDN w:val="0"/>
              <w:spacing w:before="0" w:after="0" w:line="286" w:lineRule="exact"/>
              <w:ind w:left="12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毕业 学校</w:t>
            </w:r>
          </w:p>
        </w:tc>
        <w:tc>
          <w:tcPr>
            <w:tcW w:w="159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DBC62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济南幼儿师范高等专科学校</w:t>
            </w:r>
          </w:p>
        </w:tc>
        <w:tc>
          <w:tcPr>
            <w:tcW w:w="133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785BEF">
            <w:pPr>
              <w:widowControl/>
              <w:autoSpaceDE w:val="0"/>
              <w:autoSpaceDN w:val="0"/>
              <w:spacing w:before="0" w:after="0" w:line="286" w:lineRule="exact"/>
              <w:ind w:left="450" w:right="432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 xml:space="preserve">个人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特长</w:t>
            </w:r>
          </w:p>
        </w:tc>
        <w:tc>
          <w:tcPr>
            <w:tcW w:w="183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6DC725"/>
        </w:tc>
      </w:tr>
      <w:tr w14:paraId="299A2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65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46E10A"/>
        </w:tc>
        <w:tc>
          <w:tcPr>
            <w:tcW w:w="91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9C5FAE">
            <w:pPr>
              <w:widowControl/>
              <w:autoSpaceDE w:val="0"/>
              <w:autoSpaceDN w:val="0"/>
              <w:spacing w:before="210" w:after="0" w:line="210" w:lineRule="exact"/>
              <w:ind w:left="19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孤残</w:t>
            </w:r>
          </w:p>
        </w:tc>
        <w:tc>
          <w:tcPr>
            <w:tcW w:w="139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623B8E">
            <w:pPr>
              <w:widowControl/>
              <w:autoSpaceDE w:val="0"/>
              <w:autoSpaceDN w:val="0"/>
              <w:spacing w:before="210" w:after="0" w:line="210" w:lineRule="exact"/>
              <w:ind w:left="27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□是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pacing w:val="5"/>
                <w:sz w:val="20"/>
                <w:lang w:eastAsia="zh-CN"/>
              </w:rPr>
              <w:t>☑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否</w:t>
            </w:r>
          </w:p>
        </w:tc>
        <w:tc>
          <w:tcPr>
            <w:tcW w:w="125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F8667E">
            <w:pPr>
              <w:widowControl/>
              <w:tabs>
                <w:tab w:val="left" w:pos="730"/>
              </w:tabs>
              <w:autoSpaceDE w:val="0"/>
              <w:autoSpaceDN w:val="0"/>
              <w:spacing w:before="210" w:after="0" w:line="210" w:lineRule="exact"/>
              <w:ind w:left="31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 xml:space="preserve">单 </w:t>
            </w:r>
            <w:r>
              <w:tab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亲</w:t>
            </w:r>
          </w:p>
        </w:tc>
        <w:tc>
          <w:tcPr>
            <w:tcW w:w="2270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0515A4">
            <w:pPr>
              <w:widowControl/>
              <w:autoSpaceDE w:val="0"/>
              <w:autoSpaceDN w:val="0"/>
              <w:spacing w:before="210" w:after="0" w:line="210" w:lineRule="exact"/>
              <w:ind w:left="71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□是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pacing w:val="5"/>
                <w:sz w:val="20"/>
                <w:lang w:eastAsia="zh-CN"/>
              </w:rPr>
              <w:t>☑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否</w:t>
            </w:r>
          </w:p>
        </w:tc>
        <w:tc>
          <w:tcPr>
            <w:tcW w:w="133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F6B895">
            <w:pPr>
              <w:widowControl/>
              <w:autoSpaceDE w:val="0"/>
              <w:autoSpaceDN w:val="0"/>
              <w:spacing w:before="0" w:after="0" w:line="288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烈士或优抚 对象子女</w:t>
            </w:r>
          </w:p>
        </w:tc>
        <w:tc>
          <w:tcPr>
            <w:tcW w:w="183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CF09BF">
            <w:pPr>
              <w:widowControl/>
              <w:autoSpaceDE w:val="0"/>
              <w:autoSpaceDN w:val="0"/>
              <w:spacing w:before="210" w:after="0" w:line="210" w:lineRule="exact"/>
              <w:ind w:left="49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□是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pacing w:val="5"/>
                <w:sz w:val="20"/>
                <w:lang w:eastAsia="zh-CN"/>
              </w:rPr>
              <w:t>☑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否</w:t>
            </w:r>
          </w:p>
        </w:tc>
      </w:tr>
      <w:tr w14:paraId="762C3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65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C2F1D3">
            <w:pPr>
              <w:widowControl/>
              <w:autoSpaceDE w:val="0"/>
              <w:autoSpaceDN w:val="0"/>
              <w:spacing w:before="0" w:after="0" w:line="296" w:lineRule="exact"/>
              <w:ind w:left="108" w:right="114" w:firstLine="0"/>
              <w:jc w:val="both"/>
            </w:pPr>
            <w:r>
              <w:rPr>
                <w:rFonts w:ascii="黑体" w:hAnsi="黑体" w:eastAsia="黑体"/>
                <w:b/>
                <w:i w:val="0"/>
                <w:color w:val="000000"/>
                <w:spacing w:val="5"/>
                <w:sz w:val="20"/>
              </w:rPr>
              <w:t>家庭 通讯 信息</w:t>
            </w:r>
          </w:p>
        </w:tc>
        <w:tc>
          <w:tcPr>
            <w:tcW w:w="179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5BF19B">
            <w:pPr>
              <w:widowControl/>
              <w:autoSpaceDE w:val="0"/>
              <w:autoSpaceDN w:val="0"/>
              <w:spacing w:before="124" w:after="0" w:line="208" w:lineRule="exact"/>
              <w:ind w:left="26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详细通讯地址</w:t>
            </w:r>
          </w:p>
        </w:tc>
        <w:tc>
          <w:tcPr>
            <w:tcW w:w="7220" w:type="dxa"/>
            <w:gridSpan w:val="1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CE53A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山东省泰安市东平县接山镇常庄一村692号</w:t>
            </w:r>
          </w:p>
        </w:tc>
      </w:tr>
      <w:tr w14:paraId="101A9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65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34159F"/>
        </w:tc>
        <w:tc>
          <w:tcPr>
            <w:tcW w:w="179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001B1D">
            <w:pPr>
              <w:widowControl/>
              <w:autoSpaceDE w:val="0"/>
              <w:autoSpaceDN w:val="0"/>
              <w:spacing w:before="132" w:after="0" w:line="210" w:lineRule="exact"/>
              <w:ind w:left="47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邮政编码</w:t>
            </w:r>
          </w:p>
        </w:tc>
        <w:tc>
          <w:tcPr>
            <w:tcW w:w="178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E2CBD2"/>
        </w:tc>
        <w:tc>
          <w:tcPr>
            <w:tcW w:w="115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BB959E">
            <w:pPr>
              <w:widowControl/>
              <w:autoSpaceDE w:val="0"/>
              <w:autoSpaceDN w:val="0"/>
              <w:spacing w:before="132" w:after="0" w:line="210" w:lineRule="exact"/>
              <w:ind w:left="15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联系电话</w:t>
            </w:r>
          </w:p>
        </w:tc>
        <w:tc>
          <w:tcPr>
            <w:tcW w:w="4284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4BB47C">
            <w:pPr>
              <w:widowControl/>
              <w:autoSpaceDE w:val="0"/>
              <w:autoSpaceDN w:val="0"/>
              <w:spacing w:before="132" w:after="0" w:line="210" w:lineRule="exact"/>
              <w:ind w:left="946" w:right="0" w:firstLine="0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pacing w:val="5"/>
                <w:sz w:val="20"/>
                <w:lang w:val="en-US" w:eastAsia="zh-CN"/>
              </w:rPr>
              <w:t>13562879633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（区号）－</w:t>
            </w:r>
          </w:p>
        </w:tc>
      </w:tr>
      <w:tr w14:paraId="22409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65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  <w:textDirection w:val="tbRlV"/>
          </w:tcPr>
          <w:p w14:paraId="2A6B05FA">
            <w:pPr>
              <w:widowControl/>
              <w:autoSpaceDE w:val="0"/>
              <w:autoSpaceDN w:val="0"/>
              <w:spacing w:before="212" w:after="0" w:line="185" w:lineRule="auto"/>
              <w:ind w:left="0" w:right="888" w:firstLine="0"/>
              <w:jc w:val="right"/>
            </w:pPr>
            <w:r>
              <w:rPr>
                <w:rFonts w:ascii="黑体" w:hAnsi="黑体" w:eastAsia="黑体"/>
                <w:b/>
                <w:i w:val="0"/>
                <w:color w:val="000000"/>
                <w:w w:val="79"/>
                <w:sz w:val="20"/>
              </w:rPr>
              <w:t xml:space="preserve">家 </w:t>
            </w:r>
            <w:r>
              <w:rPr>
                <w:rFonts w:ascii="黑体" w:hAnsi="黑体" w:eastAsia="黑体"/>
                <w:b/>
                <w:i w:val="0"/>
                <w:color w:val="000000"/>
                <w:w w:val="78"/>
                <w:sz w:val="20"/>
              </w:rPr>
              <w:t xml:space="preserve">庭 </w:t>
            </w:r>
            <w:r>
              <w:rPr>
                <w:rFonts w:ascii="黑体" w:hAnsi="黑体" w:eastAsia="黑体"/>
                <w:b/>
                <w:i w:val="0"/>
                <w:color w:val="000000"/>
                <w:w w:val="79"/>
                <w:sz w:val="20"/>
              </w:rPr>
              <w:t>成 员 情 况</w:t>
            </w:r>
          </w:p>
        </w:tc>
        <w:tc>
          <w:tcPr>
            <w:tcW w:w="91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90AA89">
            <w:pPr>
              <w:widowControl/>
              <w:autoSpaceDE w:val="0"/>
              <w:autoSpaceDN w:val="0"/>
              <w:spacing w:before="210" w:after="0" w:line="208" w:lineRule="exact"/>
              <w:ind w:left="24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姓名</w:t>
            </w:r>
          </w:p>
        </w:tc>
        <w:tc>
          <w:tcPr>
            <w:tcW w:w="87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1EA6FB">
            <w:pPr>
              <w:widowControl/>
              <w:autoSpaceDE w:val="0"/>
              <w:autoSpaceDN w:val="0"/>
              <w:spacing w:before="210" w:after="0" w:line="208" w:lineRule="exact"/>
              <w:ind w:left="22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年龄</w:t>
            </w:r>
          </w:p>
        </w:tc>
        <w:tc>
          <w:tcPr>
            <w:tcW w:w="89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68C4AD">
            <w:pPr>
              <w:widowControl/>
              <w:autoSpaceDE w:val="0"/>
              <w:autoSpaceDN w:val="0"/>
              <w:spacing w:before="0" w:after="0" w:line="286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与学生 关系</w:t>
            </w:r>
          </w:p>
        </w:tc>
        <w:tc>
          <w:tcPr>
            <w:tcW w:w="3336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1E72D9">
            <w:pPr>
              <w:widowControl/>
              <w:autoSpaceDE w:val="0"/>
              <w:autoSpaceDN w:val="0"/>
              <w:spacing w:before="210" w:after="0" w:line="208" w:lineRule="exact"/>
              <w:ind w:left="82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工作（学习）单位</w:t>
            </w:r>
          </w:p>
        </w:tc>
        <w:tc>
          <w:tcPr>
            <w:tcW w:w="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24A3D1">
            <w:pPr>
              <w:widowControl/>
              <w:autoSpaceDE w:val="0"/>
              <w:autoSpaceDN w:val="0"/>
              <w:spacing w:before="210" w:after="0" w:line="208" w:lineRule="exact"/>
              <w:ind w:left="146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职业</w:t>
            </w:r>
          </w:p>
        </w:tc>
        <w:tc>
          <w:tcPr>
            <w:tcW w:w="9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BF1CF4">
            <w:pPr>
              <w:widowControl/>
              <w:autoSpaceDE w:val="0"/>
              <w:autoSpaceDN w:val="0"/>
              <w:spacing w:before="0" w:after="0" w:line="286" w:lineRule="exact"/>
              <w:ind w:left="13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年收入（元）</w:t>
            </w:r>
          </w:p>
        </w:tc>
        <w:tc>
          <w:tcPr>
            <w:tcW w:w="137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F5B96E">
            <w:pPr>
              <w:widowControl/>
              <w:autoSpaceDE w:val="0"/>
              <w:autoSpaceDN w:val="0"/>
              <w:spacing w:before="210" w:after="0" w:line="208" w:lineRule="exact"/>
              <w:ind w:left="258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健康状况</w:t>
            </w:r>
          </w:p>
        </w:tc>
      </w:tr>
      <w:tr w14:paraId="21480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65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20948F"/>
        </w:tc>
        <w:tc>
          <w:tcPr>
            <w:tcW w:w="91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A256C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李玉晶</w:t>
            </w:r>
          </w:p>
        </w:tc>
        <w:tc>
          <w:tcPr>
            <w:tcW w:w="87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585268"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89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EAD6A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父亲</w:t>
            </w:r>
          </w:p>
        </w:tc>
        <w:tc>
          <w:tcPr>
            <w:tcW w:w="3336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3CB7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无</w:t>
            </w:r>
          </w:p>
        </w:tc>
        <w:tc>
          <w:tcPr>
            <w:tcW w:w="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B386C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零工</w:t>
            </w:r>
          </w:p>
        </w:tc>
        <w:tc>
          <w:tcPr>
            <w:tcW w:w="9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58F2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13750</w:t>
            </w:r>
          </w:p>
        </w:tc>
        <w:tc>
          <w:tcPr>
            <w:tcW w:w="137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4B4F1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极差</w:t>
            </w:r>
          </w:p>
        </w:tc>
      </w:tr>
      <w:tr w14:paraId="10176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65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F4D3C9"/>
        </w:tc>
        <w:tc>
          <w:tcPr>
            <w:tcW w:w="91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4E92C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颜树华</w:t>
            </w:r>
          </w:p>
        </w:tc>
        <w:tc>
          <w:tcPr>
            <w:tcW w:w="87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13915B"/>
        </w:tc>
        <w:tc>
          <w:tcPr>
            <w:tcW w:w="89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610F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母亲</w:t>
            </w:r>
          </w:p>
        </w:tc>
        <w:tc>
          <w:tcPr>
            <w:tcW w:w="3336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F554F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无</w:t>
            </w:r>
          </w:p>
        </w:tc>
        <w:tc>
          <w:tcPr>
            <w:tcW w:w="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C0AEE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零工</w:t>
            </w:r>
          </w:p>
        </w:tc>
        <w:tc>
          <w:tcPr>
            <w:tcW w:w="9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4FA59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11250</w:t>
            </w:r>
          </w:p>
        </w:tc>
        <w:tc>
          <w:tcPr>
            <w:tcW w:w="137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EC068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较差</w:t>
            </w:r>
          </w:p>
        </w:tc>
      </w:tr>
      <w:tr w14:paraId="0AF73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65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3D88F3"/>
        </w:tc>
        <w:tc>
          <w:tcPr>
            <w:tcW w:w="91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36934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李泽</w:t>
            </w:r>
          </w:p>
        </w:tc>
        <w:tc>
          <w:tcPr>
            <w:tcW w:w="87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86BE28"/>
        </w:tc>
        <w:tc>
          <w:tcPr>
            <w:tcW w:w="89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2AA2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姐妹</w:t>
            </w:r>
          </w:p>
        </w:tc>
        <w:tc>
          <w:tcPr>
            <w:tcW w:w="3336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A14C3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无</w:t>
            </w:r>
          </w:p>
        </w:tc>
        <w:tc>
          <w:tcPr>
            <w:tcW w:w="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D4149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无</w:t>
            </w:r>
          </w:p>
        </w:tc>
        <w:tc>
          <w:tcPr>
            <w:tcW w:w="9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8C134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37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6C9BA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较差</w:t>
            </w:r>
          </w:p>
        </w:tc>
      </w:tr>
      <w:tr w14:paraId="2276E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exact"/>
        </w:trPr>
        <w:tc>
          <w:tcPr>
            <w:tcW w:w="65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6469B6">
            <w:bookmarkStart w:id="0" w:name="_GoBack"/>
            <w:bookmarkEnd w:id="0"/>
          </w:p>
        </w:tc>
        <w:tc>
          <w:tcPr>
            <w:tcW w:w="91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6E5677"/>
        </w:tc>
        <w:tc>
          <w:tcPr>
            <w:tcW w:w="87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8A61B3"/>
        </w:tc>
        <w:tc>
          <w:tcPr>
            <w:tcW w:w="89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91D55F"/>
        </w:tc>
        <w:tc>
          <w:tcPr>
            <w:tcW w:w="3336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E7D469"/>
        </w:tc>
        <w:tc>
          <w:tcPr>
            <w:tcW w:w="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51F1C7"/>
        </w:tc>
        <w:tc>
          <w:tcPr>
            <w:tcW w:w="9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144ADE"/>
        </w:tc>
        <w:tc>
          <w:tcPr>
            <w:tcW w:w="137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9FEC37"/>
        </w:tc>
      </w:tr>
      <w:tr w14:paraId="1651D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7" w:hRule="exact"/>
        </w:trPr>
        <w:tc>
          <w:tcPr>
            <w:tcW w:w="6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0EC7C6">
            <w:pPr>
              <w:widowControl/>
              <w:autoSpaceDE w:val="0"/>
              <w:autoSpaceDN w:val="0"/>
              <w:spacing w:before="500" w:after="0" w:line="312" w:lineRule="exact"/>
              <w:ind w:left="108" w:right="114" w:firstLine="0"/>
              <w:jc w:val="both"/>
            </w:pPr>
            <w:r>
              <w:rPr>
                <w:rFonts w:ascii="黑体" w:hAnsi="黑体" w:eastAsia="黑体"/>
                <w:b/>
                <w:i w:val="0"/>
                <w:color w:val="000000"/>
                <w:spacing w:val="5"/>
                <w:sz w:val="20"/>
              </w:rPr>
              <w:t>影响 家庭 经济 状况 有关 信息</w:t>
            </w:r>
          </w:p>
        </w:tc>
        <w:tc>
          <w:tcPr>
            <w:tcW w:w="9010" w:type="dxa"/>
            <w:gridSpan w:val="19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2E7456">
            <w:pPr>
              <w:widowControl/>
              <w:tabs>
                <w:tab w:val="left" w:pos="2412"/>
              </w:tabs>
              <w:autoSpaceDE w:val="0"/>
              <w:autoSpaceDN w:val="0"/>
              <w:spacing w:before="208" w:after="0" w:line="210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家庭人均年收入__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pacing w:val="5"/>
                <w:sz w:val="20"/>
                <w:lang w:val="en-US" w:eastAsia="zh-CN"/>
              </w:rPr>
              <w:t>5000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___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2"/>
                <w:sz w:val="20"/>
              </w:rPr>
              <w:t>（元）。学生本学年已获资助情况_____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pacing w:val="2"/>
                <w:sz w:val="20"/>
                <w:lang w:val="en-US" w:eastAsia="zh-CN"/>
              </w:rPr>
              <w:t>二档国家助学金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2"/>
                <w:sz w:val="20"/>
              </w:rPr>
              <w:t>_____</w:t>
            </w:r>
          </w:p>
          <w:p w14:paraId="143740B1">
            <w:pPr>
              <w:widowControl/>
              <w:autoSpaceDE w:val="0"/>
              <w:autoSpaceDN w:val="0"/>
              <w:spacing w:before="258" w:after="0" w:line="210" w:lineRule="exact"/>
              <w:ind w:left="0" w:right="290" w:firstLine="0"/>
              <w:jc w:val="righ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。</w:t>
            </w:r>
          </w:p>
          <w:p w14:paraId="60266128">
            <w:pPr>
              <w:widowControl/>
              <w:tabs>
                <w:tab w:val="left" w:pos="4198"/>
                <w:tab w:val="left" w:pos="8712"/>
              </w:tabs>
              <w:autoSpaceDE w:val="0"/>
              <w:autoSpaceDN w:val="0"/>
              <w:spacing w:before="258" w:after="0" w:line="210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家庭遭受自然灾害情况：__________________。家庭遭受突发意外事件：_____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pacing w:val="5"/>
                <w:sz w:val="20"/>
                <w:lang w:val="en-US" w:eastAsia="zh-CN"/>
              </w:rPr>
              <w:t xml:space="preserve"> 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________________。</w:t>
            </w:r>
          </w:p>
          <w:p w14:paraId="55DA3FF5">
            <w:pPr>
              <w:widowControl/>
              <w:autoSpaceDE w:val="0"/>
              <w:autoSpaceDN w:val="0"/>
              <w:spacing w:before="0" w:after="0" w:line="240" w:lineRule="auto"/>
              <w:ind w:left="0" w:right="0" w:firstLine="420" w:firstLineChars="200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家庭成员因残疾、年迈而劳动能力弱情况：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pacing w:val="5"/>
                <w:sz w:val="20"/>
                <w:lang w:val="en-US" w:eastAsia="zh-CN"/>
              </w:rPr>
              <w:t>52岁父亲腿部四级残疾并患有二型高血糖和高血压，不能负重不能长时间站立，即只能以平时打零工为主。52岁母亲有严重的高血压，每天需要吃药治疗，不能有大的情绪波动不能长时间工作。家中有87岁老人需要赡养，姥姥24年下半年刚从医院搬回家静养，平时也需要吃药。</w:t>
            </w:r>
          </w:p>
          <w:p w14:paraId="5A3B8AC4">
            <w:pPr>
              <w:widowControl/>
              <w:tabs>
                <w:tab w:val="left" w:pos="4092"/>
                <w:tab w:val="left" w:pos="8712"/>
              </w:tabs>
              <w:autoSpaceDE w:val="0"/>
              <w:autoSpaceDN w:val="0"/>
              <w:spacing w:before="258" w:after="0" w:line="210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家庭成员失业情况：_________。家庭欠债情况：______________________________。</w:t>
            </w:r>
          </w:p>
          <w:p w14:paraId="7719E1FF">
            <w:pPr>
              <w:widowControl/>
              <w:tabs>
                <w:tab w:val="left" w:pos="7664"/>
              </w:tabs>
              <w:autoSpaceDE w:val="0"/>
              <w:autoSpaceDN w:val="0"/>
              <w:spacing w:before="258" w:after="0" w:line="210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其他情况：__________________________________________________________________。</w:t>
            </w:r>
          </w:p>
        </w:tc>
      </w:tr>
      <w:tr w14:paraId="16518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8" w:hRule="exact"/>
        </w:trPr>
        <w:tc>
          <w:tcPr>
            <w:tcW w:w="6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  <w:textDirection w:val="tbRlV"/>
          </w:tcPr>
          <w:p w14:paraId="6872166D">
            <w:pPr>
              <w:widowControl/>
              <w:autoSpaceDE w:val="0"/>
              <w:autoSpaceDN w:val="0"/>
              <w:spacing w:before="210" w:after="0" w:line="185" w:lineRule="auto"/>
              <w:ind w:left="0" w:right="540" w:firstLine="0"/>
              <w:jc w:val="right"/>
            </w:pPr>
            <w:r>
              <w:rPr>
                <w:rFonts w:ascii="黑体" w:hAnsi="黑体" w:eastAsia="黑体"/>
                <w:b/>
                <w:i w:val="0"/>
                <w:color w:val="000000"/>
                <w:w w:val="79"/>
                <w:sz w:val="20"/>
              </w:rPr>
              <w:t>签 章</w:t>
            </w:r>
          </w:p>
        </w:tc>
        <w:tc>
          <w:tcPr>
            <w:tcW w:w="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684E6C">
            <w:pPr>
              <w:widowControl/>
              <w:autoSpaceDE w:val="0"/>
              <w:autoSpaceDN w:val="0"/>
              <w:spacing w:before="262" w:after="0" w:line="312" w:lineRule="exact"/>
              <w:ind w:left="192" w:right="194" w:firstLine="0"/>
              <w:jc w:val="both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 xml:space="preserve">学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 xml:space="preserve">生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 xml:space="preserve">本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人</w:t>
            </w:r>
          </w:p>
        </w:tc>
        <w:tc>
          <w:tcPr>
            <w:tcW w:w="106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4AB66D"/>
        </w:tc>
        <w:tc>
          <w:tcPr>
            <w:tcW w:w="83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3D838B">
            <w:pPr>
              <w:widowControl/>
              <w:autoSpaceDE w:val="0"/>
              <w:autoSpaceDN w:val="0"/>
              <w:spacing w:before="262" w:after="0" w:line="312" w:lineRule="exact"/>
              <w:ind w:left="200" w:right="206" w:firstLine="0"/>
              <w:jc w:val="both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学生 家长 或监 护人</w:t>
            </w:r>
          </w:p>
        </w:tc>
        <w:tc>
          <w:tcPr>
            <w:tcW w:w="126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716ADB"/>
        </w:tc>
        <w:tc>
          <w:tcPr>
            <w:tcW w:w="122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FB6223">
            <w:pPr>
              <w:widowControl/>
              <w:autoSpaceDE w:val="0"/>
              <w:autoSpaceDN w:val="0"/>
              <w:spacing w:before="262" w:after="0" w:line="312" w:lineRule="exact"/>
              <w:ind w:left="104" w:right="104" w:firstLine="0"/>
              <w:jc w:val="both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学生家庭 所在地乡 镇或街道 民政部门</w:t>
            </w:r>
          </w:p>
        </w:tc>
        <w:tc>
          <w:tcPr>
            <w:tcW w:w="4018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D3158B">
            <w:pPr>
              <w:widowControl/>
              <w:autoSpaceDE w:val="0"/>
              <w:autoSpaceDN w:val="0"/>
              <w:spacing w:before="364" w:after="0" w:line="210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经办人签字：</w:t>
            </w:r>
          </w:p>
          <w:p w14:paraId="148890C8">
            <w:pPr>
              <w:widowControl/>
              <w:tabs>
                <w:tab w:val="left" w:pos="944"/>
                <w:tab w:val="left" w:pos="2098"/>
                <w:tab w:val="left" w:pos="2624"/>
                <w:tab w:val="left" w:pos="3150"/>
              </w:tabs>
              <w:autoSpaceDE w:val="0"/>
              <w:autoSpaceDN w:val="0"/>
              <w:spacing w:before="312" w:after="0" w:line="312" w:lineRule="exact"/>
              <w:ind w:left="104" w:right="576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单位名称：</w:t>
            </w:r>
            <w:r>
              <w:br w:type="textWrapping"/>
            </w:r>
            <w:r>
              <w:tab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（加盖公章）</w:t>
            </w:r>
            <w:r>
              <w:br w:type="textWrapping"/>
            </w:r>
            <w:r>
              <w:tab/>
            </w:r>
            <w:r>
              <w:tab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年 ____月 ____日</w:t>
            </w:r>
          </w:p>
        </w:tc>
      </w:tr>
      <w:tr w14:paraId="53990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65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B2EC17">
            <w:pPr>
              <w:widowControl/>
              <w:autoSpaceDE w:val="0"/>
              <w:autoSpaceDN w:val="0"/>
              <w:spacing w:before="0" w:after="0" w:line="296" w:lineRule="exact"/>
              <w:ind w:left="108" w:right="114" w:firstLine="0"/>
              <w:jc w:val="both"/>
            </w:pPr>
            <w:r>
              <w:rPr>
                <w:rFonts w:ascii="黑体" w:hAnsi="黑体" w:eastAsia="黑体"/>
                <w:b/>
                <w:i w:val="0"/>
                <w:color w:val="000000"/>
                <w:spacing w:val="5"/>
                <w:sz w:val="20"/>
              </w:rPr>
              <w:t>民政 部门 信息</w:t>
            </w:r>
          </w:p>
        </w:tc>
        <w:tc>
          <w:tcPr>
            <w:tcW w:w="167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F5EBCE">
            <w:pPr>
              <w:widowControl/>
              <w:autoSpaceDE w:val="0"/>
              <w:autoSpaceDN w:val="0"/>
              <w:spacing w:before="124" w:after="0" w:line="210" w:lineRule="exact"/>
              <w:ind w:left="20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详细通讯地址</w:t>
            </w:r>
          </w:p>
        </w:tc>
        <w:tc>
          <w:tcPr>
            <w:tcW w:w="7340" w:type="dxa"/>
            <w:gridSpan w:val="1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D04F7C"/>
        </w:tc>
      </w:tr>
      <w:tr w14:paraId="5514F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65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752539"/>
        </w:tc>
        <w:tc>
          <w:tcPr>
            <w:tcW w:w="167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8DF963">
            <w:pPr>
              <w:widowControl/>
              <w:autoSpaceDE w:val="0"/>
              <w:autoSpaceDN w:val="0"/>
              <w:spacing w:before="132" w:after="0" w:line="210" w:lineRule="exact"/>
              <w:ind w:left="41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邮政编码</w:t>
            </w:r>
          </w:p>
        </w:tc>
        <w:tc>
          <w:tcPr>
            <w:tcW w:w="2100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32C537"/>
        </w:tc>
        <w:tc>
          <w:tcPr>
            <w:tcW w:w="122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807B50">
            <w:pPr>
              <w:widowControl/>
              <w:autoSpaceDE w:val="0"/>
              <w:autoSpaceDN w:val="0"/>
              <w:spacing w:before="132" w:after="0" w:line="210" w:lineRule="exact"/>
              <w:ind w:left="188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联系电话</w:t>
            </w:r>
          </w:p>
        </w:tc>
        <w:tc>
          <w:tcPr>
            <w:tcW w:w="4018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360580">
            <w:pPr>
              <w:widowControl/>
              <w:autoSpaceDE w:val="0"/>
              <w:autoSpaceDN w:val="0"/>
              <w:spacing w:before="132" w:after="0" w:line="210" w:lineRule="exact"/>
              <w:ind w:left="73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pacing w:val="5"/>
                <w:sz w:val="20"/>
              </w:rPr>
              <w:t>（区号）－</w:t>
            </w:r>
          </w:p>
        </w:tc>
      </w:tr>
    </w:tbl>
    <w:p w14:paraId="40C371DB">
      <w:pPr>
        <w:widowControl/>
        <w:autoSpaceDE w:val="0"/>
        <w:autoSpaceDN w:val="0"/>
        <w:spacing w:before="12" w:after="0" w:line="212" w:lineRule="exact"/>
        <w:ind w:left="0" w:right="0" w:firstLine="0"/>
        <w:jc w:val="left"/>
      </w:pPr>
      <w:r>
        <w:rPr>
          <w:rFonts w:ascii="黑体" w:hAnsi="黑体" w:eastAsia="黑体"/>
          <w:b/>
          <w:i w:val="0"/>
          <w:color w:val="000000"/>
          <w:spacing w:val="5"/>
          <w:sz w:val="20"/>
        </w:rPr>
        <w:t>注：本表供学生申请家庭经济困难认定和申请国家助学贷款用。可复印。请如实填写，到家庭所在地的乡（镇）或</w:t>
      </w:r>
    </w:p>
    <w:p w14:paraId="037E24E4">
      <w:pPr>
        <w:widowControl/>
        <w:autoSpaceDE w:val="0"/>
        <w:autoSpaceDN w:val="0"/>
        <w:spacing w:before="42" w:after="0" w:line="212" w:lineRule="exact"/>
        <w:ind w:left="0" w:right="0" w:firstLine="0"/>
        <w:jc w:val="left"/>
        <w:sectPr>
          <w:pgSz w:w="11906" w:h="16838"/>
          <w:pgMar w:top="1440" w:right="702" w:bottom="876" w:left="720" w:header="720" w:footer="720" w:gutter="0"/>
          <w:cols w:equalWidth="0" w:num="1">
            <w:col w:w="10484"/>
          </w:cols>
          <w:docGrid w:linePitch="360" w:charSpace="0"/>
        </w:sectPr>
      </w:pPr>
      <w:r>
        <w:rPr>
          <w:rFonts w:ascii="黑体" w:hAnsi="黑体" w:eastAsia="黑体"/>
          <w:b/>
          <w:i w:val="0"/>
          <w:color w:val="000000"/>
          <w:spacing w:val="5"/>
          <w:sz w:val="20"/>
        </w:rPr>
        <w:t>街道民政部门核实、盖章后，交到师大。</w:t>
      </w:r>
    </w:p>
    <w:p w14:paraId="224CA5C3">
      <w:pPr>
        <w:widowControl/>
        <w:autoSpaceDE w:val="0"/>
        <w:autoSpaceDN w:val="0"/>
        <w:spacing w:before="0" w:after="0" w:line="306" w:lineRule="exact"/>
        <w:ind w:right="0"/>
        <w:jc w:val="left"/>
      </w:pPr>
    </w:p>
    <w:sectPr>
      <w:pgSz w:w="11906" w:h="16838"/>
      <w:pgMar w:top="884" w:right="822" w:bottom="1440" w:left="840" w:header="720" w:footer="720" w:gutter="0"/>
      <w:cols w:equalWidth="0" w:num="1">
        <w:col w:w="10244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F63ACF"/>
    <w:rsid w:val="31175E18"/>
    <w:rsid w:val="566C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528</Words>
  <Characters>793</Characters>
  <Lines>0</Lines>
  <Paragraphs>0</Paragraphs>
  <TotalTime>9</TotalTime>
  <ScaleCrop>false</ScaleCrop>
  <LinksUpToDate>false</LinksUpToDate>
  <CharactersWithSpaces>847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</cp:lastModifiedBy>
  <dcterms:modified xsi:type="dcterms:W3CDTF">2026-04-07T09:33:46Z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eyJoZGlkIjoiZTBkZTJjMDRiNzcyYTU3NmZjOTRkMGU5YTljNzczNmEiLCJ1c2VySWQiOiIxMDU4MjQxMDU2In0=</vt:lpwstr>
  </property>
  <property fmtid="{D5CDD505-2E9C-101B-9397-08002B2CF9AE}" pid="3" name="KSOProductBuildVer">
    <vt:lpwstr>2052-12.1.0.24034</vt:lpwstr>
  </property>
  <property fmtid="{D5CDD505-2E9C-101B-9397-08002B2CF9AE}" pid="4" name="ICV">
    <vt:lpwstr>4F7A14F239C742A8A281AE349EF0691A_13</vt:lpwstr>
  </property>
</Properties>
</file>