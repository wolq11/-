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D5E6A">
      <w:pPr>
        <w:widowControl/>
        <w:autoSpaceDE w:val="0"/>
        <w:autoSpaceDN w:val="0"/>
        <w:spacing w:before="0" w:after="0" w:line="306" w:lineRule="exact"/>
        <w:ind w:left="2554" w:right="0" w:firstLine="0"/>
        <w:jc w:val="left"/>
      </w:pPr>
      <w:r>
        <w:rPr>
          <w:rFonts w:ascii="仿宋" w:hAnsi="仿宋" w:eastAsia="仿宋"/>
          <w:b/>
          <w:i w:val="0"/>
          <w:color w:val="000000"/>
          <w:spacing w:val="1"/>
          <w:sz w:val="30"/>
        </w:rPr>
        <w:t>师大教育寒门学子助学计划认定申请表</w:t>
      </w:r>
    </w:p>
    <w:p w14:paraId="53B0E0B5">
      <w:pPr>
        <w:widowControl/>
        <w:autoSpaceDE w:val="0"/>
        <w:autoSpaceDN w:val="0"/>
        <w:spacing w:before="328" w:after="166" w:line="244" w:lineRule="exact"/>
        <w:ind w:left="120" w:right="0" w:firstLine="0"/>
        <w:jc w:val="left"/>
      </w:pPr>
      <w:r>
        <w:rPr>
          <w:rFonts w:ascii="仿宋" w:hAnsi="仿宋" w:eastAsia="仿宋"/>
          <w:b/>
          <w:i w:val="0"/>
          <w:color w:val="000000"/>
          <w:spacing w:val="0"/>
          <w:sz w:val="24"/>
        </w:rPr>
        <w:t>学校：</w:t>
      </w:r>
    </w:p>
    <w:tbl>
      <w:tblPr>
        <w:tblStyle w:val="32"/>
        <w:tblW w:w="0" w:type="auto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848"/>
        <w:gridCol w:w="1266"/>
        <w:gridCol w:w="620"/>
        <w:gridCol w:w="686"/>
        <w:gridCol w:w="434"/>
        <w:gridCol w:w="254"/>
        <w:gridCol w:w="710"/>
        <w:gridCol w:w="104"/>
        <w:gridCol w:w="660"/>
        <w:gridCol w:w="518"/>
        <w:gridCol w:w="1310"/>
        <w:gridCol w:w="2158"/>
      </w:tblGrid>
      <w:tr w14:paraId="08325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exact"/>
        </w:trPr>
        <w:tc>
          <w:tcPr>
            <w:tcW w:w="63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  <w:textDirection w:val="tbRlV"/>
          </w:tcPr>
          <w:p w14:paraId="53BC4579">
            <w:pPr>
              <w:widowControl/>
              <w:autoSpaceDE w:val="0"/>
              <w:autoSpaceDN w:val="0"/>
              <w:spacing w:before="204" w:after="0" w:line="192" w:lineRule="auto"/>
              <w:ind w:left="0" w:right="350" w:firstLine="0"/>
              <w:jc w:val="right"/>
            </w:pP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学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生 本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人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基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本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情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>况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DF05F">
            <w:pPr>
              <w:widowControl/>
              <w:tabs>
                <w:tab w:val="left" w:pos="524"/>
              </w:tabs>
              <w:autoSpaceDE w:val="0"/>
              <w:autoSpaceDN w:val="0"/>
              <w:spacing w:before="238" w:after="0" w:line="214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 xml:space="preserve">姓 </w:t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名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BECE4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李琦</w:t>
            </w:r>
          </w:p>
        </w:tc>
        <w:tc>
          <w:tcPr>
            <w:tcW w:w="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06B775">
            <w:pPr>
              <w:widowControl/>
              <w:autoSpaceDE w:val="0"/>
              <w:autoSpaceDN w:val="0"/>
              <w:spacing w:before="0" w:after="0" w:line="304" w:lineRule="exact"/>
              <w:ind w:left="200" w:right="144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 xml:space="preserve">性 </w:t>
            </w:r>
            <w:r>
              <w:br w:type="textWrapping"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别</w:t>
            </w:r>
          </w:p>
        </w:tc>
        <w:tc>
          <w:tcPr>
            <w:tcW w:w="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2FE00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女</w:t>
            </w:r>
          </w:p>
        </w:tc>
        <w:tc>
          <w:tcPr>
            <w:tcW w:w="68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479F4A">
            <w:pPr>
              <w:widowControl/>
              <w:autoSpaceDE w:val="0"/>
              <w:autoSpaceDN w:val="0"/>
              <w:spacing w:before="0" w:after="0" w:line="304" w:lineRule="exact"/>
              <w:ind w:left="128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出生 年月</w:t>
            </w:r>
          </w:p>
        </w:tc>
        <w:tc>
          <w:tcPr>
            <w:tcW w:w="147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332AD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2006.2.17</w:t>
            </w:r>
          </w:p>
        </w:tc>
        <w:tc>
          <w:tcPr>
            <w:tcW w:w="5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F05EEA">
            <w:pPr>
              <w:widowControl/>
              <w:autoSpaceDE w:val="0"/>
              <w:autoSpaceDN w:val="0"/>
              <w:spacing w:before="0" w:after="0" w:line="304" w:lineRule="exact"/>
              <w:ind w:left="150" w:right="144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 xml:space="preserve">民 </w:t>
            </w:r>
            <w:r>
              <w:br w:type="textWrapping"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族</w:t>
            </w:r>
          </w:p>
        </w:tc>
        <w:tc>
          <w:tcPr>
            <w:tcW w:w="13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6F1A1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汉族</w:t>
            </w:r>
          </w:p>
        </w:tc>
        <w:tc>
          <w:tcPr>
            <w:tcW w:w="21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9B3CF5">
            <w:pPr>
              <w:widowControl/>
              <w:autoSpaceDE w:val="0"/>
              <w:autoSpaceDN w:val="0"/>
              <w:spacing w:before="1272" w:after="0" w:line="214" w:lineRule="exact"/>
              <w:ind w:left="442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（一寸照片）</w:t>
            </w:r>
          </w:p>
        </w:tc>
      </w:tr>
      <w:tr w14:paraId="44116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exact"/>
        </w:trPr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B7CF20"/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3B4A80">
            <w:pPr>
              <w:widowControl/>
              <w:autoSpaceDE w:val="0"/>
              <w:autoSpaceDN w:val="0"/>
              <w:spacing w:before="0" w:after="0" w:line="302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身份证 号码</w:t>
            </w:r>
          </w:p>
        </w:tc>
        <w:tc>
          <w:tcPr>
            <w:tcW w:w="257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1F37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370923200602174723</w:t>
            </w:r>
          </w:p>
        </w:tc>
        <w:tc>
          <w:tcPr>
            <w:tcW w:w="68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8B8E02">
            <w:pPr>
              <w:widowControl/>
              <w:autoSpaceDE w:val="0"/>
              <w:autoSpaceDN w:val="0"/>
              <w:spacing w:before="0" w:after="0" w:line="302" w:lineRule="exact"/>
              <w:ind w:left="128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政治 面貌</w:t>
            </w:r>
          </w:p>
        </w:tc>
        <w:tc>
          <w:tcPr>
            <w:tcW w:w="81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F3176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群众</w:t>
            </w:r>
          </w:p>
        </w:tc>
        <w:tc>
          <w:tcPr>
            <w:tcW w:w="117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38DA2D">
            <w:pPr>
              <w:widowControl/>
              <w:autoSpaceDE w:val="0"/>
              <w:autoSpaceDN w:val="0"/>
              <w:spacing w:before="0" w:after="0" w:line="302" w:lineRule="exact"/>
              <w:ind w:left="144" w:right="144" w:firstLine="0"/>
              <w:jc w:val="center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家庭人均 年收入</w:t>
            </w:r>
          </w:p>
        </w:tc>
        <w:tc>
          <w:tcPr>
            <w:tcW w:w="13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8FFDAC">
            <w:pPr>
              <w:widowControl/>
              <w:autoSpaceDE w:val="0"/>
              <w:autoSpaceDN w:val="0"/>
              <w:spacing w:before="238" w:after="0" w:line="212" w:lineRule="exact"/>
              <w:ind w:left="0" w:right="148" w:firstLine="0"/>
              <w:jc w:val="righ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元</w:t>
            </w:r>
          </w:p>
        </w:tc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275F30"/>
        </w:tc>
      </w:tr>
      <w:tr w14:paraId="0FCDA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exact"/>
        </w:trPr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270DC1"/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4AB457">
            <w:pPr>
              <w:widowControl/>
              <w:tabs>
                <w:tab w:val="left" w:pos="524"/>
              </w:tabs>
              <w:autoSpaceDE w:val="0"/>
              <w:autoSpaceDN w:val="0"/>
              <w:spacing w:before="238" w:after="0" w:line="214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 xml:space="preserve">学 </w:t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院</w:t>
            </w:r>
          </w:p>
        </w:tc>
        <w:tc>
          <w:tcPr>
            <w:tcW w:w="257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D2BFC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数理教育学院</w:t>
            </w:r>
          </w:p>
        </w:tc>
        <w:tc>
          <w:tcPr>
            <w:tcW w:w="68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493A23">
            <w:pPr>
              <w:widowControl/>
              <w:autoSpaceDE w:val="0"/>
              <w:autoSpaceDN w:val="0"/>
              <w:spacing w:before="238" w:after="0" w:line="214" w:lineRule="exact"/>
              <w:ind w:left="234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系</w:t>
            </w:r>
          </w:p>
        </w:tc>
        <w:tc>
          <w:tcPr>
            <w:tcW w:w="81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F1DB4B"/>
        </w:tc>
        <w:tc>
          <w:tcPr>
            <w:tcW w:w="6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A95457">
            <w:pPr>
              <w:widowControl/>
              <w:autoSpaceDE w:val="0"/>
              <w:autoSpaceDN w:val="0"/>
              <w:spacing w:before="0" w:after="0" w:line="304" w:lineRule="exact"/>
              <w:ind w:left="220" w:right="144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 xml:space="preserve">专 </w:t>
            </w:r>
            <w:r>
              <w:br w:type="textWrapping"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业</w:t>
            </w:r>
          </w:p>
        </w:tc>
        <w:tc>
          <w:tcPr>
            <w:tcW w:w="182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3A725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大数据技术</w:t>
            </w:r>
          </w:p>
        </w:tc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4049C6"/>
        </w:tc>
      </w:tr>
      <w:tr w14:paraId="45FCC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exact"/>
        </w:trPr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BFF1C4"/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888E94">
            <w:pPr>
              <w:widowControl/>
              <w:tabs>
                <w:tab w:val="left" w:pos="524"/>
              </w:tabs>
              <w:autoSpaceDE w:val="0"/>
              <w:autoSpaceDN w:val="0"/>
              <w:spacing w:before="238" w:after="0" w:line="212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 xml:space="preserve">年 </w:t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级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49BB5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24级</w:t>
            </w:r>
          </w:p>
        </w:tc>
        <w:tc>
          <w:tcPr>
            <w:tcW w:w="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D8DD2D">
            <w:pPr>
              <w:widowControl/>
              <w:autoSpaceDE w:val="0"/>
              <w:autoSpaceDN w:val="0"/>
              <w:spacing w:before="238" w:after="0" w:line="212" w:lineRule="exact"/>
              <w:ind w:left="200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班</w:t>
            </w:r>
          </w:p>
        </w:tc>
        <w:tc>
          <w:tcPr>
            <w:tcW w:w="112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DC5AB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1班</w:t>
            </w:r>
          </w:p>
        </w:tc>
        <w:tc>
          <w:tcPr>
            <w:tcW w:w="106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8F5454">
            <w:pPr>
              <w:widowControl/>
              <w:autoSpaceDE w:val="0"/>
              <w:autoSpaceDN w:val="0"/>
              <w:spacing w:before="0" w:after="0" w:line="302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在校联系 电话</w:t>
            </w:r>
          </w:p>
        </w:tc>
        <w:tc>
          <w:tcPr>
            <w:tcW w:w="248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456C2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19709583750</w:t>
            </w:r>
          </w:p>
        </w:tc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C10BA9"/>
        </w:tc>
      </w:tr>
      <w:tr w14:paraId="534B6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8" w:hRule="exact"/>
        </w:trPr>
        <w:tc>
          <w:tcPr>
            <w:tcW w:w="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  <w:textDirection w:val="tbRlV"/>
          </w:tcPr>
          <w:p w14:paraId="2544FCAC">
            <w:pPr>
              <w:widowControl/>
              <w:autoSpaceDE w:val="0"/>
              <w:autoSpaceDN w:val="0"/>
              <w:spacing w:before="204" w:after="0" w:line="192" w:lineRule="auto"/>
              <w:ind w:left="0" w:right="606" w:firstLine="0"/>
              <w:jc w:val="right"/>
            </w:pP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学 生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陈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述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申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请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认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定 理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>由</w:t>
            </w:r>
          </w:p>
        </w:tc>
        <w:tc>
          <w:tcPr>
            <w:tcW w:w="9568" w:type="dxa"/>
            <w:gridSpan w:val="1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EE6D7A">
            <w:pPr>
              <w:widowControl/>
              <w:autoSpaceDE w:val="0"/>
              <w:autoSpaceDN w:val="0"/>
              <w:spacing w:before="0" w:after="0" w:line="240" w:lineRule="auto"/>
              <w:ind w:left="0" w:right="0" w:firstLine="44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父亲腿部四级残疾并患有二型高血糖和高血压，不能负重不能长时间站立，即只能以平时打零工为主。母亲有严重的高血压，每天需要吃药治疗，不能有大的情绪波动不能长时间工作。姐姐因精神方面问题近年需服用药物，并且无法独立长期正常工作。家中有87岁老人需要赡养，姥姥24年下半年刚从医院搬</w:t>
            </w: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>回家静养，平时也需要吃药。</w:t>
            </w:r>
          </w:p>
          <w:p w14:paraId="269E7C5E">
            <w:pPr>
              <w:widowControl/>
              <w:autoSpaceDE w:val="0"/>
              <w:autoSpaceDN w:val="0"/>
              <w:spacing w:before="0" w:after="0" w:line="240" w:lineRule="auto"/>
              <w:ind w:left="0" w:right="0" w:firstLine="440" w:firstLineChars="200"/>
              <w:rPr>
                <w:rFonts w:hint="eastAsia"/>
              </w:rPr>
            </w:pPr>
            <w:r>
              <w:rPr>
                <w:rFonts w:hint="eastAsia"/>
              </w:rPr>
              <w:t>恳请学校领导及老师根据我家的实际情况，审核批准我的困难认定申请。感谢学校给予的关怀与支持，我定将心怀感恩，努力学习，以优异的成绩回报学校与社会。</w:t>
            </w:r>
          </w:p>
          <w:p w14:paraId="18EEC882">
            <w:pPr>
              <w:widowControl/>
              <w:autoSpaceDE w:val="0"/>
              <w:autoSpaceDN w:val="0"/>
              <w:spacing w:before="0" w:after="0" w:line="240" w:lineRule="auto"/>
              <w:ind w:left="0" w:right="0" w:firstLine="440" w:firstLineChars="200"/>
              <w:rPr>
                <w:rFonts w:hint="eastAsia"/>
              </w:rPr>
            </w:pPr>
          </w:p>
          <w:p w14:paraId="5C09BFED">
            <w:pPr>
              <w:widowControl/>
              <w:autoSpaceDE w:val="0"/>
              <w:autoSpaceDN w:val="0"/>
              <w:spacing w:before="0" w:after="0" w:line="240" w:lineRule="auto"/>
              <w:ind w:left="0" w:right="0" w:firstLine="440" w:firstLineChars="200"/>
              <w:rPr>
                <w:rFonts w:hint="eastAsia"/>
              </w:rPr>
            </w:pPr>
          </w:p>
          <w:p w14:paraId="26506A4D">
            <w:pPr>
              <w:widowControl/>
              <w:autoSpaceDE w:val="0"/>
              <w:autoSpaceDN w:val="0"/>
              <w:spacing w:before="0" w:after="0" w:line="240" w:lineRule="auto"/>
              <w:ind w:left="0" w:right="0" w:firstLine="440" w:firstLineChars="200"/>
              <w:rPr>
                <w:rFonts w:hint="eastAsia"/>
              </w:rPr>
            </w:pPr>
          </w:p>
          <w:p w14:paraId="4ECBB4F7">
            <w:pPr>
              <w:widowControl/>
              <w:autoSpaceDE w:val="0"/>
              <w:autoSpaceDN w:val="0"/>
              <w:spacing w:before="0" w:after="0" w:line="240" w:lineRule="auto"/>
              <w:ind w:left="0" w:right="0" w:firstLine="440" w:firstLineChars="200"/>
              <w:rPr>
                <w:rFonts w:hint="eastAsia"/>
              </w:rPr>
            </w:pPr>
          </w:p>
          <w:p w14:paraId="54387FE3">
            <w:pPr>
              <w:widowControl/>
              <w:autoSpaceDE w:val="0"/>
              <w:autoSpaceDN w:val="0"/>
              <w:spacing w:before="0" w:after="0" w:line="240" w:lineRule="auto"/>
              <w:ind w:right="0"/>
              <w:rPr>
                <w:rFonts w:hint="eastAsia"/>
              </w:rPr>
            </w:pPr>
          </w:p>
          <w:p w14:paraId="5FEE8CDD">
            <w:pPr>
              <w:widowControl/>
              <w:autoSpaceDE w:val="0"/>
              <w:autoSpaceDN w:val="0"/>
              <w:spacing w:before="0" w:after="0" w:line="240" w:lineRule="auto"/>
              <w:ind w:right="0"/>
              <w:rPr>
                <w:rFonts w:hint="eastAsia"/>
              </w:rPr>
            </w:pPr>
          </w:p>
          <w:tbl>
            <w:tblPr>
              <w:tblStyle w:val="32"/>
              <w:tblW w:w="0" w:type="auto"/>
              <w:tblInd w:w="4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80"/>
              <w:gridCol w:w="3280"/>
              <w:gridCol w:w="1360"/>
              <w:gridCol w:w="540"/>
              <w:gridCol w:w="460"/>
            </w:tblGrid>
            <w:tr w14:paraId="5A7D1A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4" w:hRule="exact"/>
              </w:trPr>
              <w:tc>
                <w:tcPr>
                  <w:tcW w:w="3780" w:type="dxa"/>
                  <w:tcMar>
                    <w:left w:w="0" w:type="dxa"/>
                    <w:right w:w="0" w:type="dxa"/>
                  </w:tcMar>
                </w:tcPr>
                <w:p w14:paraId="418E442D">
                  <w:pPr>
                    <w:widowControl/>
                    <w:autoSpaceDE w:val="0"/>
                    <w:autoSpaceDN w:val="0"/>
                    <w:spacing w:before="20" w:after="0" w:line="214" w:lineRule="exact"/>
                    <w:ind w:left="56" w:right="0" w:firstLine="0"/>
                    <w:jc w:val="left"/>
                  </w:pPr>
                  <w:r>
                    <w:rPr>
                      <w:rFonts w:ascii="仿宋" w:hAnsi="仿宋" w:eastAsia="仿宋"/>
                      <w:b/>
                      <w:i w:val="0"/>
                      <w:color w:val="000000"/>
                      <w:spacing w:val="5"/>
                      <w:sz w:val="20"/>
                    </w:rPr>
                    <w:t>注：可另附详细情况说明。</w:t>
                  </w:r>
                </w:p>
              </w:tc>
              <w:tc>
                <w:tcPr>
                  <w:tcW w:w="3280" w:type="dxa"/>
                  <w:tcMar>
                    <w:left w:w="0" w:type="dxa"/>
                    <w:right w:w="0" w:type="dxa"/>
                  </w:tcMar>
                </w:tcPr>
                <w:p w14:paraId="5FBD6B30">
                  <w:pPr>
                    <w:widowControl/>
                    <w:autoSpaceDE w:val="0"/>
                    <w:autoSpaceDN w:val="0"/>
                    <w:spacing w:before="20" w:after="0" w:line="214" w:lineRule="exact"/>
                    <w:ind w:left="0" w:right="1000" w:firstLine="0"/>
                    <w:jc w:val="right"/>
                  </w:pPr>
                  <w:r>
                    <w:rPr>
                      <w:rFonts w:ascii="仿宋" w:hAnsi="仿宋" w:eastAsia="仿宋"/>
                      <w:b/>
                      <w:i w:val="0"/>
                      <w:color w:val="000000"/>
                      <w:spacing w:val="5"/>
                      <w:sz w:val="20"/>
                    </w:rPr>
                    <w:t>学生签字：</w:t>
                  </w:r>
                </w:p>
              </w:tc>
              <w:tc>
                <w:tcPr>
                  <w:tcW w:w="1360" w:type="dxa"/>
                  <w:tcMar>
                    <w:left w:w="0" w:type="dxa"/>
                    <w:right w:w="0" w:type="dxa"/>
                  </w:tcMar>
                </w:tcPr>
                <w:p w14:paraId="7FA46763">
                  <w:pPr>
                    <w:widowControl/>
                    <w:autoSpaceDE w:val="0"/>
                    <w:autoSpaceDN w:val="0"/>
                    <w:spacing w:before="20" w:after="0" w:line="214" w:lineRule="exact"/>
                    <w:ind w:left="0" w:right="144" w:firstLine="0"/>
                    <w:jc w:val="right"/>
                  </w:pPr>
                  <w:r>
                    <w:rPr>
                      <w:rFonts w:hint="eastAsia" w:ascii="仿宋" w:hAnsi="仿宋" w:eastAsia="仿宋"/>
                      <w:b/>
                      <w:i w:val="0"/>
                      <w:color w:val="000000"/>
                      <w:spacing w:val="5"/>
                      <w:sz w:val="20"/>
                      <w:lang w:val="en-US" w:eastAsia="zh-CN"/>
                    </w:rPr>
                    <w:t>2026</w:t>
                  </w:r>
                  <w:r>
                    <w:rPr>
                      <w:rFonts w:ascii="仿宋" w:hAnsi="仿宋" w:eastAsia="仿宋"/>
                      <w:b/>
                      <w:i w:val="0"/>
                      <w:color w:val="000000"/>
                      <w:spacing w:val="5"/>
                      <w:sz w:val="20"/>
                    </w:rPr>
                    <w:t>年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187C1BB2">
                  <w:pPr>
                    <w:widowControl/>
                    <w:autoSpaceDE w:val="0"/>
                    <w:autoSpaceDN w:val="0"/>
                    <w:spacing w:before="20" w:after="0" w:line="214" w:lineRule="exact"/>
                    <w:ind w:left="172" w:right="0" w:firstLine="0"/>
                    <w:jc w:val="left"/>
                  </w:pPr>
                  <w:r>
                    <w:rPr>
                      <w:rFonts w:hint="eastAsia" w:ascii="仿宋" w:hAnsi="仿宋" w:eastAsia="仿宋"/>
                      <w:b/>
                      <w:i w:val="0"/>
                      <w:color w:val="000000"/>
                      <w:spacing w:val="5"/>
                      <w:sz w:val="20"/>
                      <w:lang w:val="en-US" w:eastAsia="zh-CN"/>
                    </w:rPr>
                    <w:t>4</w:t>
                  </w:r>
                  <w:r>
                    <w:rPr>
                      <w:rFonts w:ascii="仿宋" w:hAnsi="仿宋" w:eastAsia="仿宋"/>
                      <w:b/>
                      <w:i w:val="0"/>
                      <w:color w:val="000000"/>
                      <w:spacing w:val="5"/>
                      <w:sz w:val="20"/>
                    </w:rPr>
                    <w:t>月</w:t>
                  </w:r>
                </w:p>
              </w:tc>
              <w:tc>
                <w:tcPr>
                  <w:tcW w:w="460" w:type="dxa"/>
                  <w:tcMar>
                    <w:left w:w="0" w:type="dxa"/>
                    <w:right w:w="0" w:type="dxa"/>
                  </w:tcMar>
                </w:tcPr>
                <w:p w14:paraId="6B97C2D7">
                  <w:pPr>
                    <w:widowControl/>
                    <w:autoSpaceDE w:val="0"/>
                    <w:autoSpaceDN w:val="0"/>
                    <w:spacing w:before="20" w:after="0" w:line="214" w:lineRule="exact"/>
                    <w:ind w:left="160" w:right="0" w:firstLine="0"/>
                    <w:jc w:val="left"/>
                  </w:pPr>
                  <w:r>
                    <w:rPr>
                      <w:rFonts w:hint="eastAsia" w:ascii="仿宋" w:hAnsi="仿宋" w:eastAsia="仿宋"/>
                      <w:b/>
                      <w:i w:val="0"/>
                      <w:color w:val="000000"/>
                      <w:spacing w:val="5"/>
                      <w:sz w:val="20"/>
                      <w:lang w:val="en-US" w:eastAsia="zh-CN"/>
                    </w:rPr>
                    <w:t>7</w:t>
                  </w:r>
                  <w:r>
                    <w:rPr>
                      <w:rFonts w:ascii="仿宋" w:hAnsi="仿宋" w:eastAsia="仿宋"/>
                      <w:b/>
                      <w:i w:val="0"/>
                      <w:color w:val="000000"/>
                      <w:spacing w:val="5"/>
                      <w:sz w:val="20"/>
                    </w:rPr>
                    <w:t>日</w:t>
                  </w:r>
                </w:p>
              </w:tc>
            </w:tr>
          </w:tbl>
          <w:p w14:paraId="26B823B4">
            <w:pPr>
              <w:widowControl/>
              <w:autoSpaceDE w:val="0"/>
              <w:autoSpaceDN w:val="0"/>
              <w:spacing w:before="0" w:after="0" w:line="14" w:lineRule="exact"/>
              <w:ind w:left="0" w:right="0"/>
            </w:pPr>
          </w:p>
        </w:tc>
      </w:tr>
      <w:tr w14:paraId="341CC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exact"/>
        </w:trPr>
        <w:tc>
          <w:tcPr>
            <w:tcW w:w="63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  <w:textDirection w:val="tbRlV"/>
          </w:tcPr>
          <w:p w14:paraId="5A4945DB">
            <w:pPr>
              <w:widowControl/>
              <w:autoSpaceDE w:val="0"/>
              <w:autoSpaceDN w:val="0"/>
              <w:spacing w:before="204" w:after="0" w:line="190" w:lineRule="auto"/>
              <w:ind w:left="0" w:right="1034" w:firstLine="0"/>
              <w:jc w:val="right"/>
            </w:pP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民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主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评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>议</w:t>
            </w:r>
          </w:p>
        </w:tc>
        <w:tc>
          <w:tcPr>
            <w:tcW w:w="84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  <w:textDirection w:val="tbRlV"/>
          </w:tcPr>
          <w:p w14:paraId="566F377B">
            <w:pPr>
              <w:widowControl/>
              <w:autoSpaceDE w:val="0"/>
              <w:autoSpaceDN w:val="0"/>
              <w:spacing w:before="308" w:after="0" w:line="190" w:lineRule="auto"/>
              <w:ind w:left="0" w:right="1034" w:firstLine="0"/>
              <w:jc w:val="right"/>
            </w:pP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推 荐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档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>次</w:t>
            </w:r>
          </w:p>
        </w:tc>
        <w:tc>
          <w:tcPr>
            <w:tcW w:w="257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74829D">
            <w:pPr>
              <w:widowControl/>
              <w:tabs>
                <w:tab w:val="left" w:pos="2232"/>
              </w:tabs>
              <w:autoSpaceDE w:val="0"/>
              <w:autoSpaceDN w:val="0"/>
              <w:spacing w:before="286" w:after="0" w:line="214" w:lineRule="exact"/>
              <w:ind w:left="122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A.家庭经济一般困难</w:t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□</w:t>
            </w:r>
          </w:p>
        </w:tc>
        <w:tc>
          <w:tcPr>
            <w:tcW w:w="688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  <w:textDirection w:val="tbRlV"/>
          </w:tcPr>
          <w:p w14:paraId="75AC301C">
            <w:pPr>
              <w:widowControl/>
              <w:autoSpaceDE w:val="0"/>
              <w:autoSpaceDN w:val="0"/>
              <w:spacing w:before="228" w:after="0" w:line="192" w:lineRule="auto"/>
              <w:ind w:left="0" w:right="1034" w:firstLine="0"/>
              <w:jc w:val="right"/>
            </w:pP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陈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述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>理 由</w:t>
            </w:r>
          </w:p>
        </w:tc>
        <w:tc>
          <w:tcPr>
            <w:tcW w:w="5460" w:type="dxa"/>
            <w:gridSpan w:val="6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B9670B">
            <w:pPr>
              <w:widowControl/>
              <w:autoSpaceDE w:val="0"/>
              <w:autoSpaceDN w:val="0"/>
              <w:spacing w:before="0" w:after="0" w:line="2840" w:lineRule="exact"/>
              <w:ind w:left="0" w:right="0"/>
            </w:pPr>
          </w:p>
          <w:tbl>
            <w:tblPr>
              <w:tblStyle w:val="32"/>
              <w:tblW w:w="0" w:type="auto"/>
              <w:tblInd w:w="26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00"/>
              <w:gridCol w:w="1260"/>
              <w:gridCol w:w="540"/>
              <w:gridCol w:w="780"/>
            </w:tblGrid>
            <w:tr w14:paraId="768F54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4" w:hRule="exact"/>
              </w:trPr>
              <w:tc>
                <w:tcPr>
                  <w:tcW w:w="2200" w:type="dxa"/>
                  <w:tcMar>
                    <w:left w:w="0" w:type="dxa"/>
                    <w:right w:w="0" w:type="dxa"/>
                  </w:tcMar>
                </w:tcPr>
                <w:p w14:paraId="5EFDDE78">
                  <w:pPr>
                    <w:widowControl/>
                    <w:autoSpaceDE w:val="0"/>
                    <w:autoSpaceDN w:val="0"/>
                    <w:spacing w:before="20" w:after="0" w:line="214" w:lineRule="exact"/>
                    <w:ind w:left="264" w:right="0" w:firstLine="0"/>
                    <w:jc w:val="left"/>
                  </w:pPr>
                  <w:r>
                    <w:rPr>
                      <w:rFonts w:ascii="仿宋" w:hAnsi="仿宋" w:eastAsia="仿宋"/>
                      <w:b/>
                      <w:i w:val="0"/>
                      <w:color w:val="000000"/>
                      <w:spacing w:val="5"/>
                      <w:sz w:val="20"/>
                    </w:rPr>
                    <w:t>班长签字：</w:t>
                  </w:r>
                </w:p>
              </w:tc>
              <w:tc>
                <w:tcPr>
                  <w:tcW w:w="1260" w:type="dxa"/>
                  <w:tcMar>
                    <w:left w:w="0" w:type="dxa"/>
                    <w:right w:w="0" w:type="dxa"/>
                  </w:tcMar>
                </w:tcPr>
                <w:p w14:paraId="5C169138">
                  <w:pPr>
                    <w:widowControl/>
                    <w:autoSpaceDE w:val="0"/>
                    <w:autoSpaceDN w:val="0"/>
                    <w:spacing w:before="20" w:after="0" w:line="214" w:lineRule="exact"/>
                    <w:ind w:left="0" w:right="142" w:firstLine="0"/>
                    <w:jc w:val="right"/>
                  </w:pPr>
                  <w:r>
                    <w:rPr>
                      <w:rFonts w:ascii="仿宋" w:hAnsi="仿宋" w:eastAsia="仿宋"/>
                      <w:b/>
                      <w:i w:val="0"/>
                      <w:color w:val="000000"/>
                      <w:spacing w:val="5"/>
                      <w:sz w:val="20"/>
                    </w:rPr>
                    <w:t>年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4A62E049">
                  <w:pPr>
                    <w:widowControl/>
                    <w:autoSpaceDE w:val="0"/>
                    <w:autoSpaceDN w:val="0"/>
                    <w:spacing w:before="20" w:after="0" w:line="214" w:lineRule="exact"/>
                    <w:ind w:left="176" w:right="0" w:firstLine="0"/>
                    <w:jc w:val="left"/>
                  </w:pPr>
                  <w:r>
                    <w:rPr>
                      <w:rFonts w:ascii="仿宋" w:hAnsi="仿宋" w:eastAsia="仿宋"/>
                      <w:b/>
                      <w:i w:val="0"/>
                      <w:color w:val="000000"/>
                      <w:spacing w:val="5"/>
                      <w:sz w:val="20"/>
                    </w:rPr>
                    <w:t>月</w:t>
                  </w:r>
                </w:p>
              </w:tc>
              <w:tc>
                <w:tcPr>
                  <w:tcW w:w="780" w:type="dxa"/>
                  <w:tcMar>
                    <w:left w:w="0" w:type="dxa"/>
                    <w:right w:w="0" w:type="dxa"/>
                  </w:tcMar>
                </w:tcPr>
                <w:p w14:paraId="315142DE">
                  <w:pPr>
                    <w:widowControl/>
                    <w:autoSpaceDE w:val="0"/>
                    <w:autoSpaceDN w:val="0"/>
                    <w:spacing w:before="20" w:after="0" w:line="214" w:lineRule="exact"/>
                    <w:ind w:left="164" w:right="0" w:firstLine="0"/>
                    <w:jc w:val="left"/>
                  </w:pPr>
                  <w:r>
                    <w:rPr>
                      <w:rFonts w:ascii="仿宋" w:hAnsi="仿宋" w:eastAsia="仿宋"/>
                      <w:b/>
                      <w:i w:val="0"/>
                      <w:color w:val="000000"/>
                      <w:spacing w:val="5"/>
                      <w:sz w:val="20"/>
                    </w:rPr>
                    <w:t>日</w:t>
                  </w:r>
                </w:p>
              </w:tc>
            </w:tr>
          </w:tbl>
          <w:p w14:paraId="4EA0A728">
            <w:pPr>
              <w:widowControl/>
              <w:autoSpaceDE w:val="0"/>
              <w:autoSpaceDN w:val="0"/>
              <w:spacing w:before="0" w:after="0" w:line="14" w:lineRule="exact"/>
              <w:ind w:left="0" w:right="0"/>
            </w:pPr>
          </w:p>
        </w:tc>
      </w:tr>
      <w:tr w14:paraId="354B0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exact"/>
        </w:trPr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7E73F"/>
        </w:tc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F53B2A"/>
        </w:tc>
        <w:tc>
          <w:tcPr>
            <w:tcW w:w="257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05E011">
            <w:pPr>
              <w:widowControl/>
              <w:autoSpaceDE w:val="0"/>
              <w:autoSpaceDN w:val="0"/>
              <w:spacing w:before="284" w:after="0" w:line="214" w:lineRule="exact"/>
              <w:ind w:left="106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B.家庭经济困难□</w:t>
            </w:r>
          </w:p>
        </w:tc>
        <w:tc>
          <w:tcPr>
            <w:tcW w:w="1576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3A3CB5"/>
        </w:tc>
        <w:tc>
          <w:tcPr>
            <w:tcW w:w="4728" w:type="dxa"/>
            <w:gridSpan w:val="6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54311A"/>
        </w:tc>
      </w:tr>
      <w:tr w14:paraId="4FC6F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exact"/>
        </w:trPr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7D9080"/>
        </w:tc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E3DBA4"/>
        </w:tc>
        <w:tc>
          <w:tcPr>
            <w:tcW w:w="257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CA369E">
            <w:pPr>
              <w:widowControl/>
              <w:tabs>
                <w:tab w:val="left" w:pos="2232"/>
              </w:tabs>
              <w:autoSpaceDE w:val="0"/>
              <w:autoSpaceDN w:val="0"/>
              <w:spacing w:before="276" w:after="0" w:line="214" w:lineRule="exact"/>
              <w:ind w:left="122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C.家庭经济特殊困难</w:t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□</w:t>
            </w:r>
          </w:p>
        </w:tc>
        <w:tc>
          <w:tcPr>
            <w:tcW w:w="1576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95092E"/>
        </w:tc>
        <w:tc>
          <w:tcPr>
            <w:tcW w:w="4728" w:type="dxa"/>
            <w:gridSpan w:val="6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68E20D"/>
        </w:tc>
      </w:tr>
      <w:tr w14:paraId="3DBCE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exact"/>
        </w:trPr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94ABA2"/>
        </w:tc>
        <w:tc>
          <w:tcPr>
            <w:tcW w:w="78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087FC0"/>
        </w:tc>
        <w:tc>
          <w:tcPr>
            <w:tcW w:w="257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097F2F">
            <w:pPr>
              <w:widowControl/>
              <w:autoSpaceDE w:val="0"/>
              <w:autoSpaceDN w:val="0"/>
              <w:spacing w:before="362" w:after="0" w:line="214" w:lineRule="exact"/>
              <w:ind w:left="106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D.家庭经济不困难□</w:t>
            </w:r>
          </w:p>
        </w:tc>
        <w:tc>
          <w:tcPr>
            <w:tcW w:w="1576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35A50D"/>
        </w:tc>
        <w:tc>
          <w:tcPr>
            <w:tcW w:w="4728" w:type="dxa"/>
            <w:gridSpan w:val="6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22FC59"/>
        </w:tc>
      </w:tr>
      <w:tr w14:paraId="48740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4" w:hRule="exact"/>
        </w:trPr>
        <w:tc>
          <w:tcPr>
            <w:tcW w:w="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  <w:textDirection w:val="tbRlV"/>
          </w:tcPr>
          <w:p w14:paraId="20032EE4">
            <w:pPr>
              <w:widowControl/>
              <w:autoSpaceDE w:val="0"/>
              <w:autoSpaceDN w:val="0"/>
              <w:spacing w:before="202" w:after="0" w:line="192" w:lineRule="auto"/>
              <w:ind w:left="0" w:right="856" w:firstLine="0"/>
              <w:jc w:val="right"/>
            </w:pP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 xml:space="preserve">认 定 </w:t>
            </w:r>
            <w:r>
              <w:rPr>
                <w:rFonts w:ascii="仿宋" w:hAnsi="仿宋" w:eastAsia="仿宋"/>
                <w:b/>
                <w:i w:val="0"/>
                <w:color w:val="000000"/>
                <w:w w:val="84"/>
                <w:sz w:val="20"/>
              </w:rPr>
              <w:t xml:space="preserve">决 </w:t>
            </w:r>
            <w:r>
              <w:rPr>
                <w:rFonts w:ascii="仿宋" w:hAnsi="仿宋" w:eastAsia="仿宋"/>
                <w:b/>
                <w:i w:val="0"/>
                <w:color w:val="000000"/>
                <w:w w:val="85"/>
                <w:sz w:val="20"/>
              </w:rPr>
              <w:t>定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6EF445">
            <w:pPr>
              <w:widowControl/>
              <w:autoSpaceDE w:val="0"/>
              <w:autoSpaceDN w:val="0"/>
              <w:spacing w:before="1104" w:after="0" w:line="312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-5"/>
                <w:sz w:val="20"/>
              </w:rPr>
              <w:t>院（系）</w:t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意见</w:t>
            </w:r>
          </w:p>
        </w:tc>
        <w:tc>
          <w:tcPr>
            <w:tcW w:w="257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CA06F7">
            <w:pPr>
              <w:widowControl/>
              <w:autoSpaceDE w:val="0"/>
              <w:autoSpaceDN w:val="0"/>
              <w:spacing w:before="268" w:after="0" w:line="312" w:lineRule="exact"/>
              <w:ind w:left="106" w:right="0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经评议小组推荐、本院（系）认真审核后，（加 盖公章）</w:t>
            </w:r>
          </w:p>
        </w:tc>
        <w:tc>
          <w:tcPr>
            <w:tcW w:w="139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4D7932">
            <w:pPr>
              <w:widowControl/>
              <w:autoSpaceDE w:val="0"/>
              <w:autoSpaceDN w:val="0"/>
              <w:spacing w:before="1104" w:after="0" w:line="312" w:lineRule="exact"/>
              <w:ind w:left="168" w:right="144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师大教育学 生资助意见</w:t>
            </w:r>
          </w:p>
        </w:tc>
        <w:tc>
          <w:tcPr>
            <w:tcW w:w="475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D6397C">
            <w:pPr>
              <w:widowControl/>
              <w:tabs>
                <w:tab w:val="left" w:pos="262"/>
                <w:tab w:val="left" w:pos="526"/>
              </w:tabs>
              <w:autoSpaceDE w:val="0"/>
              <w:autoSpaceDN w:val="0"/>
              <w:spacing w:before="324" w:after="0" w:line="312" w:lineRule="exact"/>
              <w:ind w:left="102" w:right="144" w:firstLine="0"/>
              <w:jc w:val="left"/>
            </w:pP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经学生所在院（系）提请，本机构认真核实，□</w:t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同意工作组和评议小组意见。</w:t>
            </w:r>
          </w:p>
          <w:p w14:paraId="5CA43466">
            <w:pPr>
              <w:widowControl/>
              <w:tabs>
                <w:tab w:val="left" w:pos="684"/>
                <w:tab w:val="left" w:pos="3226"/>
              </w:tabs>
              <w:autoSpaceDE w:val="0"/>
              <w:autoSpaceDN w:val="0"/>
              <w:spacing w:before="0" w:after="0" w:line="312" w:lineRule="exact"/>
              <w:ind w:left="262" w:right="144" w:firstLine="0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□</w:t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不同意工作组和评议小组意见。调整为：</w:t>
            </w:r>
            <w:r>
              <w:tab/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。</w:t>
            </w:r>
          </w:p>
          <w:p w14:paraId="4A696AE9">
            <w:pPr>
              <w:widowControl/>
              <w:tabs>
                <w:tab w:val="left" w:pos="1738"/>
                <w:tab w:val="left" w:pos="2266"/>
                <w:tab w:val="left" w:pos="2790"/>
              </w:tabs>
              <w:autoSpaceDE w:val="0"/>
              <w:autoSpaceDN w:val="0"/>
              <w:spacing w:before="0" w:after="0" w:line="312" w:lineRule="exact"/>
              <w:ind w:left="1526" w:right="1440" w:firstLine="0"/>
              <w:jc w:val="left"/>
            </w:pP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负责人签字：</w:t>
            </w:r>
            <w:r>
              <w:br w:type="textWrapping"/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 xml:space="preserve">年 </w:t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 xml:space="preserve">月 </w:t>
            </w:r>
            <w:r>
              <w:tab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日</w:t>
            </w:r>
            <w:r>
              <w:br w:type="textWrapping"/>
            </w:r>
            <w:r>
              <w:rPr>
                <w:rFonts w:ascii="仿宋" w:hAnsi="仿宋" w:eastAsia="仿宋"/>
                <w:b/>
                <w:i w:val="0"/>
                <w:color w:val="000000"/>
                <w:spacing w:val="5"/>
                <w:sz w:val="20"/>
              </w:rPr>
              <w:t>（加盖部门公章）</w:t>
            </w:r>
          </w:p>
        </w:tc>
      </w:tr>
    </w:tbl>
    <w:p w14:paraId="0F30E515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38"/>
      <w:pgMar w:top="884" w:right="822" w:bottom="1440" w:left="840" w:header="720" w:footer="720" w:gutter="0"/>
      <w:cols w:equalWidth="0" w:num="1">
        <w:col w:w="10244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38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702</Words>
  <Characters>990</Characters>
  <Lines>0</Lines>
  <Paragraphs>0</Paragraphs>
  <TotalTime>10</TotalTime>
  <ScaleCrop>false</ScaleCrop>
  <LinksUpToDate>false</LinksUpToDate>
  <CharactersWithSpaces>1098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</cp:lastModifiedBy>
  <dcterms:modified xsi:type="dcterms:W3CDTF">2026-04-07T09:24:30Z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eyJoZGlkIjoiZTBkZTJjMDRiNzcyYTU3NmZjOTRkMGU5YTljNzczNmEiLCJ1c2VySWQiOiIxMDU4MjQxMDU2In0=</vt:lpwstr>
  </property>
  <property fmtid="{D5CDD505-2E9C-101B-9397-08002B2CF9AE}" pid="3" name="KSOProductBuildVer">
    <vt:lpwstr>2052-12.1.0.24034</vt:lpwstr>
  </property>
  <property fmtid="{D5CDD505-2E9C-101B-9397-08002B2CF9AE}" pid="4" name="ICV">
    <vt:lpwstr>5199F9D45A1C4F13BBAE3F7CD85F8576_13</vt:lpwstr>
  </property>
</Properties>
</file>